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FC226">
      <w:r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85725</wp:posOffset>
            </wp:positionH>
            <wp:positionV relativeFrom="margin">
              <wp:posOffset>-137795</wp:posOffset>
            </wp:positionV>
            <wp:extent cx="5771515" cy="8334375"/>
            <wp:effectExtent l="0" t="0" r="4445" b="1905"/>
            <wp:wrapNone/>
            <wp:docPr id="43230385" name="Picture 43230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385" name="Picture 4323038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83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89692D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 New Roman" w:hAnsi="Times  New Roman"/>
          <w:b/>
          <w:bCs/>
          <w:sz w:val="28"/>
          <w:szCs w:val="32"/>
          <w:lang w:val="vi-V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-346075</wp:posOffset>
            </wp:positionH>
            <wp:positionV relativeFrom="margin">
              <wp:posOffset>-732155</wp:posOffset>
            </wp:positionV>
            <wp:extent cx="6629400" cy="9696450"/>
            <wp:effectExtent l="0" t="0" r="0" b="11430"/>
            <wp:wrapNone/>
            <wp:docPr id="175985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5214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527" cy="9696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6"/>
        </w:rPr>
        <w:t>POST AND TELECOMMUNICATIONS TECHNOLOGY</w:t>
      </w:r>
    </w:p>
    <w:p w14:paraId="198880BE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FACULTY OF INFORMATION TECHNOLOGY I</w:t>
      </w:r>
    </w:p>
    <w:p w14:paraId="2104F09B">
      <w:pPr>
        <w:jc w:val="center"/>
        <w:rPr>
          <w:rFonts w:ascii="Times New Roman" w:hAnsi="Times New Roman" w:cs="Times New Roman"/>
          <w:b/>
          <w:bCs/>
          <w:sz w:val="36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1536065</wp:posOffset>
            </wp:positionH>
            <wp:positionV relativeFrom="paragraph">
              <wp:posOffset>362585</wp:posOffset>
            </wp:positionV>
            <wp:extent cx="2924175" cy="2924175"/>
            <wp:effectExtent l="0" t="0" r="1905" b="1905"/>
            <wp:wrapThrough wrapText="bothSides">
              <wp:wrapPolygon>
                <wp:start x="0" y="0"/>
                <wp:lineTo x="0" y="21501"/>
                <wp:lineTo x="21501" y="21501"/>
                <wp:lineTo x="21501" y="0"/>
                <wp:lineTo x="0" y="0"/>
              </wp:wrapPolygon>
            </wp:wrapThrough>
            <wp:docPr id="11" name="Picture 11" descr="https://lh4.googleusercontent.com/inH2qQBpJ3y14sQ1OyF-6UI62ObvKZEk4IbwhEqUF2Oguai84MyiRT72BLJ_NI71qsi2Xm08NdFMs0aUS1X-ZNAtUnVHKk1s_zquOwsE_vlCrkG56bRd2CGQeizRTwggyZwhER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https://lh4.googleusercontent.com/inH2qQBpJ3y14sQ1OyF-6UI62ObvKZEk4IbwhEqUF2Oguai84MyiRT72BLJ_NI71qsi2Xm08NdFMs0aUS1X-ZNAtUnVHKk1s_zquOwsE_vlCrkG56bRd2CGQeizRTwggyZwhERw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1320800</wp:posOffset>
            </wp:positionH>
            <wp:positionV relativeFrom="paragraph">
              <wp:posOffset>471805</wp:posOffset>
            </wp:positionV>
            <wp:extent cx="3143250" cy="3143250"/>
            <wp:effectExtent l="0" t="0" r="11430" b="11430"/>
            <wp:wrapTopAndBottom/>
            <wp:docPr id="736665287" name="Picture 736665287" descr="https://lh4.googleusercontent.com/inH2qQBpJ3y14sQ1OyF-6UI62ObvKZEk4IbwhEqUF2Oguai84MyiRT72BLJ_NI71qsi2Xm08NdFMs0aUS1X-ZNAtUnVHKk1s_zquOwsE_vlCrkG56bRd2CGQeizRTwggyZwhER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65287" name="Picture 736665287" descr="https://lh4.googleusercontent.com/inH2qQBpJ3y14sQ1OyF-6UI62ObvKZEk4IbwhEqUF2Oguai84MyiRT72BLJ_NI71qsi2Xm08NdFMs0aUS1X-ZNAtUnVHKk1s_zquOwsE_vlCrkG56bRd2CGQeizRTwggyZwhERw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lang w:val="vi-VN"/>
        </w:rPr>
        <w:t>-----</w:t>
      </w:r>
      <w:r>
        <w:rPr>
          <w:rFonts w:ascii="Wingdings" w:hAnsi="Wingdings"/>
          <w:b/>
          <w:sz w:val="28"/>
          <w:lang w:val="vi-VN"/>
        </w:rPr>
        <w:t></w:t>
      </w:r>
      <w:r>
        <w:rPr>
          <w:rFonts w:ascii="Times New Roman" w:hAnsi="Times New Roman" w:cs="Times New Roman"/>
          <w:b/>
          <w:sz w:val="28"/>
          <w:lang w:val="vi-VN"/>
        </w:rPr>
        <w:t>-----</w:t>
      </w:r>
    </w:p>
    <w:p w14:paraId="558F21C1">
      <w:pPr>
        <w:jc w:val="center"/>
        <w:rPr>
          <w:rFonts w:ascii="Times New Roman" w:hAnsi="Times New Roman" w:cs="Times New Roman"/>
          <w:sz w:val="40"/>
          <w:szCs w:val="44"/>
          <w:lang w:val="vi-VN"/>
        </w:rPr>
      </w:pPr>
      <w:r>
        <w:rPr>
          <w:rFonts w:ascii="Times New Roman" w:hAnsi="Times New Roman" w:cs="Times New Roman"/>
          <w:sz w:val="40"/>
          <w:szCs w:val="44"/>
        </w:rPr>
        <w:t>REPORT</w:t>
      </w:r>
    </w:p>
    <w:p w14:paraId="6F0ED2D6">
      <w:pPr>
        <w:jc w:val="center"/>
        <w:rPr>
          <w:rFonts w:ascii="Times New Roman" w:hAnsi="Times New Roman" w:cs="Times New Roman"/>
          <w:b/>
          <w:bCs/>
          <w:sz w:val="28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TEST 01 </w:t>
      </w:r>
      <w:r>
        <w:rPr>
          <w:rFonts w:ascii="Times New Roman" w:hAnsi="Times New Roman" w:cs="Times New Roman"/>
          <w:b/>
          <w:bCs/>
          <w:sz w:val="30"/>
          <w:szCs w:val="30"/>
        </w:rPr>
        <w:t>(17/09/2026)</w:t>
      </w:r>
    </w:p>
    <w:p w14:paraId="26BB40E6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5CEBDD65">
      <w:pPr>
        <w:ind w:left="1440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Instructor: </w:t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32"/>
        </w:rPr>
        <w:t>Tran Dinh Que</w:t>
      </w:r>
    </w:p>
    <w:p w14:paraId="5F9944B4">
      <w:pPr>
        <w:ind w:left="1440"/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Student: </w:t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  <w:t>Vu Dinh Hieu</w:t>
      </w:r>
      <w:r>
        <w:rPr>
          <w:rFonts w:ascii="Times New Roman" w:hAnsi="Times New Roman" w:cs="Times New Roman"/>
          <w:b/>
          <w:bCs/>
          <w:sz w:val="28"/>
          <w:szCs w:val="32"/>
        </w:rPr>
        <w:t xml:space="preserve"> – B23DC</w:t>
      </w:r>
      <w:r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  <w:t>CE036</w:t>
      </w:r>
    </w:p>
    <w:p w14:paraId="15EDA581">
      <w:pPr>
        <w:ind w:left="1440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Date of Birth: </w:t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32"/>
        </w:rPr>
        <w:t>September 30, 2005</w:t>
      </w:r>
    </w:p>
    <w:p w14:paraId="58F2FFDB">
      <w:pPr>
        <w:ind w:left="1440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Class: </w:t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32"/>
        </w:rPr>
        <w:t>E23TTNT02-B</w:t>
      </w:r>
    </w:p>
    <w:p w14:paraId="7D4E6506">
      <w:pPr>
        <w:ind w:left="1440"/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Phone Number:</w:t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32"/>
          <w:lang w:val="vi-V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  <w:t>0868448269</w:t>
      </w:r>
      <w:bookmarkStart w:id="0" w:name="_GoBack"/>
      <w:bookmarkEnd w:id="0"/>
    </w:p>
    <w:p w14:paraId="52AFD169">
      <w:pPr>
        <w:rPr>
          <w:rFonts w:ascii="Times New Roman" w:hAnsi="Times New Roman" w:cs="Times New Roman"/>
          <w:b/>
          <w:bCs/>
          <w:sz w:val="28"/>
          <w:szCs w:val="32"/>
          <w:lang w:val="vi-VN"/>
        </w:rPr>
      </w:pPr>
    </w:p>
    <w:p w14:paraId="3E019BE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32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32"/>
          <w:lang w:val="vi-VN"/>
        </w:rPr>
        <w:t>Hanoi, 17/09</w:t>
      </w:r>
      <w:r>
        <w:rPr>
          <w:rFonts w:ascii="Times  New Roman" w:hAnsi="Times  New Roman"/>
          <w:b/>
          <w:bCs/>
          <w:sz w:val="28"/>
          <w:szCs w:val="32"/>
          <w:lang w:val="vi-VN"/>
        </w:rPr>
        <w:br w:type="page"/>
      </w:r>
    </w:p>
    <w:p w14:paraId="4CD50A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6FA6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Câu 1: </w:t>
      </w:r>
    </w:p>
    <w:p w14:paraId="606FAB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2B0B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989195" cy="3691890"/>
            <wp:effectExtent l="0" t="0" r="9525" b="11430"/>
            <wp:docPr id="3" name="Picture 3" descr="eCom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ComAnalysi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98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</w:p>
    <w:p w14:paraId="34E22C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p w14:paraId="52ABB4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2:</w:t>
      </w:r>
    </w:p>
    <w:p w14:paraId="3997BA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9395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023485" cy="4531995"/>
            <wp:effectExtent l="0" t="0" r="5715" b="9525"/>
            <wp:docPr id="6" name="Picture 6" descr="eComData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ComDataMode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3485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43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9946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Data Modeling</w:t>
      </w:r>
    </w:p>
    <w:p w14:paraId="78FE5A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168B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238625" cy="3790315"/>
            <wp:effectExtent l="0" t="0" r="13335" b="444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19E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Cấu trúc thư mục</w:t>
      </w:r>
    </w:p>
    <w:p w14:paraId="22E78768">
      <w:r>
        <w:drawing>
          <wp:inline distT="0" distB="0" distL="114300" distR="114300">
            <wp:extent cx="5935980" cy="2748915"/>
            <wp:effectExtent l="0" t="0" r="7620" b="952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B127">
      <w:r>
        <w:drawing>
          <wp:inline distT="0" distB="0" distL="114300" distR="114300">
            <wp:extent cx="5937885" cy="2811145"/>
            <wp:effectExtent l="0" t="0" r="5715" b="825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0A7B">
      <w:pPr>
        <w:rPr>
          <w:rFonts w:hint="default"/>
          <w:lang w:val="en-US"/>
        </w:rPr>
      </w:pPr>
      <w:r>
        <w:drawing>
          <wp:inline distT="0" distB="0" distL="114300" distR="114300">
            <wp:extent cx="5936615" cy="3804920"/>
            <wp:effectExtent l="0" t="0" r="6985" b="508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8" w:right="1138" w:bottom="1134" w:left="1411" w:header="720" w:footer="720" w:gutter="0"/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imes  New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DF679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DF6791"/>
    <w:rsid w:val="06D26C94"/>
    <w:rsid w:val="09483977"/>
    <w:rsid w:val="0B2C69E0"/>
    <w:rsid w:val="271201A6"/>
    <w:rsid w:val="2C475230"/>
    <w:rsid w:val="311A3324"/>
    <w:rsid w:val="328E0E7D"/>
    <w:rsid w:val="343B4738"/>
    <w:rsid w:val="3A22476C"/>
    <w:rsid w:val="50290A0F"/>
    <w:rsid w:val="5F59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2026-09-17T06:40:00Z</dcterms:created>
  <dc:creator>Hieu Vu</dc:creator>
  <cp:lastModifiedBy>B23DCCE036VuDinhHieu</cp:lastModifiedBy>
  <dcterms:modified xsi:type="dcterms:W3CDTF">2026-09-17T08:23:01Z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0ABFFAA39AE846EDA0BB3367E7ADADEE_11</vt:lpwstr>
  </property>
  <property fmtid="{D5CDD505-2E9C-101B-9397-08002B2CF9AE}" pid="4" name="KSOTemplateDocerSaveRecord">
    <vt:lpwstr>eyJoZGlkIjoiYjJjOTQxYzhjODMyMDAzZmE0MDJkMWFkNmJlNDkwYTUiLCJ1c2VySWQiOiIxMzkyMDY4ODYwNjgyIn0=</vt:lpwstr>
  </property>
</Properties>
</file>